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935B9">
      <w:pPr>
        <w:rPr>
          <w:rFonts w:hint="eastAsia"/>
        </w:rPr>
      </w:pPr>
    </w:p>
    <w:p w14:paraId="105ED27A">
      <w:pPr>
        <w:rPr>
          <w:rFonts w:hint="eastAsia"/>
        </w:rPr>
      </w:pPr>
    </w:p>
    <w:p w14:paraId="20BD44C0">
      <w:pPr>
        <w:rPr>
          <w:rFonts w:hint="eastAsia"/>
        </w:rPr>
      </w:pPr>
    </w:p>
    <w:p w14:paraId="18033698">
      <w:pPr>
        <w:rPr>
          <w:rFonts w:hint="eastAsia"/>
        </w:rPr>
      </w:pPr>
    </w:p>
    <w:p w14:paraId="4E522B93">
      <w:pPr>
        <w:rPr>
          <w:rFonts w:hint="eastAsia"/>
        </w:rPr>
      </w:pPr>
    </w:p>
    <w:p w14:paraId="415E95BF">
      <w:pPr>
        <w:rPr>
          <w:rFonts w:hint="eastAsia"/>
        </w:rPr>
      </w:pPr>
    </w:p>
    <w:p w14:paraId="64A39714">
      <w:pPr>
        <w:jc w:val="center"/>
        <w:rPr>
          <w:rFonts w:hint="eastAsia"/>
        </w:rPr>
      </w:pPr>
      <w:r>
        <w:rPr>
          <w:color w:val="666666"/>
          <w:sz w:val="32"/>
        </w:rPr>
        <w:t>AIGC创新赛·应用赛道</w:t>
      </w:r>
    </w:p>
    <w:p w14:paraId="72E7BA2C">
      <w:pPr>
        <w:rPr>
          <w:rFonts w:hint="eastAsia"/>
        </w:rPr>
      </w:pPr>
    </w:p>
    <w:p w14:paraId="3EDE1701">
      <w:pPr>
        <w:jc w:val="center"/>
        <w:rPr>
          <w:rFonts w:hint="eastAsia"/>
        </w:rPr>
      </w:pPr>
      <w:r>
        <w:rPr>
          <w:b/>
          <w:color w:val="0056A0"/>
          <w:sz w:val="56"/>
        </w:rPr>
        <w:t>与你童行——AI亲子出行规划智能体</w:t>
      </w:r>
    </w:p>
    <w:p w14:paraId="6925664A">
      <w:pPr>
        <w:jc w:val="center"/>
        <w:rPr>
          <w:rFonts w:hint="eastAsia"/>
        </w:rPr>
      </w:pPr>
      <w:r>
        <w:rPr>
          <w:color w:val="333333"/>
          <w:sz w:val="44"/>
        </w:rPr>
        <w:t>核心功能文档</w:t>
      </w:r>
    </w:p>
    <w:p w14:paraId="5AD2186C">
      <w:pPr>
        <w:rPr>
          <w:rFonts w:hint="eastAsia"/>
        </w:rPr>
      </w:pPr>
    </w:p>
    <w:p w14:paraId="48FFC485">
      <w:pPr>
        <w:jc w:val="center"/>
        <w:rPr>
          <w:rFonts w:hint="eastAsia"/>
        </w:rPr>
      </w:pPr>
      <w:r>
        <w:rPr>
          <w:color w:val="666666"/>
          <w:sz w:val="24"/>
        </w:rPr>
        <w:t>适配平台：vivo快应用生态</w:t>
      </w:r>
    </w:p>
    <w:p w14:paraId="172301A1">
      <w:pPr>
        <w:jc w:val="center"/>
        <w:rPr>
          <w:rFonts w:hint="eastAsia"/>
        </w:rPr>
      </w:pPr>
      <w:r>
        <w:rPr>
          <w:color w:val="666666"/>
          <w:sz w:val="24"/>
        </w:rPr>
        <w:t>文档版本：初赛最终版</w:t>
      </w:r>
    </w:p>
    <w:p w14:paraId="350232C3">
      <w:pPr>
        <w:jc w:val="center"/>
        <w:rPr>
          <w:rFonts w:hint="eastAsia"/>
        </w:rPr>
      </w:pPr>
      <w:r>
        <w:rPr>
          <w:color w:val="666666"/>
          <w:sz w:val="24"/>
        </w:rPr>
        <w:t>更新日期：2026年5月9日</w:t>
      </w:r>
    </w:p>
    <w:p w14:paraId="3062424D">
      <w:pPr>
        <w:rPr>
          <w:rFonts w:hint="eastAsia"/>
        </w:rPr>
      </w:pPr>
      <w:r>
        <w:br w:type="page"/>
      </w:r>
    </w:p>
    <w:p w14:paraId="63475BEA">
      <w:pPr>
        <w:pStyle w:val="3"/>
      </w:pPr>
      <w:r>
        <w:rPr>
          <w:rFonts w:ascii="微软雅黑" w:hAnsi="微软雅黑" w:eastAsia="微软雅黑"/>
        </w:rPr>
        <w:t>目  录</w:t>
      </w:r>
    </w:p>
    <w:p w14:paraId="25ED4818">
      <w:pPr>
        <w:spacing w:before="40" w:after="40"/>
        <w:rPr>
          <w:rFonts w:hint="eastAsia"/>
        </w:rPr>
      </w:pPr>
      <w:r>
        <w:rPr>
          <w:sz w:val="24"/>
        </w:rPr>
        <w:t>一、作品核心定位</w:t>
      </w:r>
    </w:p>
    <w:p w14:paraId="23CA32F2">
      <w:pPr>
        <w:spacing w:before="40" w:after="40"/>
        <w:rPr>
          <w:rFonts w:hint="eastAsia"/>
        </w:rPr>
      </w:pPr>
      <w:r>
        <w:rPr>
          <w:sz w:val="24"/>
        </w:rPr>
        <w:t>二、一级核心功能（P0，差异化核心）</w:t>
      </w:r>
    </w:p>
    <w:p w14:paraId="0DD30022">
      <w:pPr>
        <w:spacing w:before="40" w:after="40"/>
        <w:rPr>
          <w:rFonts w:hint="eastAsia"/>
        </w:rPr>
      </w:pPr>
      <w:r>
        <w:rPr>
          <w:sz w:val="24"/>
        </w:rPr>
        <w:t xml:space="preserve">    1. 童行地图：AI生成式亲子专属互动路线图</w:t>
      </w:r>
    </w:p>
    <w:p w14:paraId="5AB83570">
      <w:pPr>
        <w:spacing w:before="40" w:after="40"/>
        <w:rPr>
          <w:rFonts w:hint="eastAsia"/>
        </w:rPr>
      </w:pPr>
      <w:r>
        <w:rPr>
          <w:sz w:val="24"/>
        </w:rPr>
        <w:t xml:space="preserve">    2. 童行规划：分年龄分层智能行程生成</w:t>
      </w:r>
    </w:p>
    <w:p w14:paraId="350B88C1">
      <w:pPr>
        <w:spacing w:before="40" w:after="40"/>
        <w:rPr>
          <w:rFonts w:hint="eastAsia"/>
        </w:rPr>
      </w:pPr>
      <w:r>
        <w:rPr>
          <w:sz w:val="24"/>
        </w:rPr>
        <w:t xml:space="preserve">    3. 童行助手：自然语言对话式全程交互</w:t>
      </w:r>
    </w:p>
    <w:p w14:paraId="088D04DB">
      <w:pPr>
        <w:spacing w:before="40" w:after="40"/>
        <w:rPr>
          <w:rFonts w:hint="eastAsia"/>
        </w:rPr>
      </w:pPr>
      <w:r>
        <w:rPr>
          <w:sz w:val="24"/>
        </w:rPr>
        <w:t>三、二级特色功能（P1-P2，加分项）</w:t>
      </w:r>
    </w:p>
    <w:p w14:paraId="116BC3BE">
      <w:pPr>
        <w:spacing w:before="40" w:after="40"/>
        <w:rPr>
          <w:rFonts w:hint="eastAsia"/>
        </w:rPr>
      </w:pPr>
      <w:r>
        <w:rPr>
          <w:sz w:val="24"/>
        </w:rPr>
        <w:t xml:space="preserve">    1. 天气自适应双预案行程</w:t>
      </w:r>
    </w:p>
    <w:p w14:paraId="6506389B">
      <w:pPr>
        <w:spacing w:before="40" w:after="40"/>
        <w:rPr>
          <w:rFonts w:hint="eastAsia"/>
        </w:rPr>
      </w:pPr>
      <w:r>
        <w:rPr>
          <w:sz w:val="24"/>
        </w:rPr>
        <w:t xml:space="preserve">    2. 一键分享与导出</w:t>
      </w:r>
    </w:p>
    <w:p w14:paraId="2548F881">
      <w:pPr>
        <w:spacing w:before="40" w:after="40"/>
        <w:rPr>
          <w:rFonts w:hint="eastAsia"/>
        </w:rPr>
      </w:pPr>
      <w:r>
        <w:rPr>
          <w:sz w:val="24"/>
        </w:rPr>
        <w:t>四、基础支撑功能</w:t>
      </w:r>
    </w:p>
    <w:p w14:paraId="5FF076E3">
      <w:pPr>
        <w:spacing w:before="40" w:after="40"/>
        <w:rPr>
          <w:rFonts w:hint="eastAsia"/>
        </w:rPr>
      </w:pPr>
      <w:r>
        <w:rPr>
          <w:sz w:val="24"/>
        </w:rPr>
        <w:t xml:space="preserve">    1. vivo快应用原生适配</w:t>
      </w:r>
    </w:p>
    <w:p w14:paraId="272CCFF7">
      <w:pPr>
        <w:spacing w:before="40" w:after="40"/>
        <w:rPr>
          <w:rFonts w:hint="eastAsia"/>
        </w:rPr>
      </w:pPr>
      <w:r>
        <w:rPr>
          <w:sz w:val="24"/>
        </w:rPr>
        <w:t xml:space="preserve">    2. 模拟系统能力联动</w:t>
      </w:r>
    </w:p>
    <w:p w14:paraId="658581BB">
      <w:pPr>
        <w:spacing w:before="40" w:after="40"/>
        <w:rPr>
          <w:rFonts w:hint="eastAsia"/>
        </w:rPr>
      </w:pPr>
      <w:r>
        <w:rPr>
          <w:sz w:val="24"/>
        </w:rPr>
        <w:t>五、初赛功能实现优先级表</w:t>
      </w:r>
    </w:p>
    <w:p w14:paraId="36AA6A0B">
      <w:pPr>
        <w:spacing w:before="40" w:after="40"/>
        <w:rPr>
          <w:rFonts w:hint="eastAsia"/>
        </w:rPr>
      </w:pPr>
      <w:r>
        <w:rPr>
          <w:sz w:val="24"/>
        </w:rPr>
        <w:t>六、核心功能一句话总结</w:t>
      </w:r>
    </w:p>
    <w:p w14:paraId="4560FA2F">
      <w:pPr>
        <w:rPr>
          <w:rFonts w:hint="eastAsia"/>
        </w:rPr>
      </w:pPr>
      <w:r>
        <w:br w:type="page"/>
      </w:r>
    </w:p>
    <w:p w14:paraId="346AB9FD">
      <w:pPr>
        <w:pStyle w:val="3"/>
      </w:pPr>
      <w:r>
        <w:rPr>
          <w:rFonts w:ascii="微软雅黑" w:hAnsi="微软雅黑" w:eastAsia="微软雅黑"/>
        </w:rPr>
        <w:t>一、作品核心定位</w:t>
      </w:r>
    </w:p>
    <w:p w14:paraId="7D6DDB60">
      <w:pPr>
        <w:spacing w:after="120"/>
        <w:rPr>
          <w:rFonts w:hint="eastAsia" w:eastAsia="微软雅黑"/>
          <w:lang w:eastAsia="zh-CN"/>
        </w:rPr>
      </w:pPr>
      <w:r>
        <w:t>免安装即开即用：用户无需下载安装App，可直接从vivo手机负一屏、全局搜索、快应用中心、Jovi语音助手等多个系统级入口一键启动，极大降低首次使用门槛</w:t>
      </w:r>
      <w:r>
        <w:rPr>
          <w:rFonts w:hint="eastAsia"/>
          <w:lang w:eastAsia="zh-CN"/>
        </w:rPr>
        <w:t>。</w:t>
      </w:r>
    </w:p>
    <w:p w14:paraId="30419A20"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同时，该模式有效节省手机存储空间，避免传统App下载安装带来的流量消耗与存储占用压力。针对亲子出行场景的即时性需求，家长可在临时决定出行时快速启动应用，无需漫长等待安装流程，即时获取规划服务。借助vivo系统级能力，用户还能通过Jovi语音直接说出“打开与你童行”唤起应用，双手忙碌时也能轻松操作。此外，应用与vivo账号深度绑定，用户的行程规划、偏好设置等数据将自动同步，下次启动时可直接接续使用，提升使用连贯性与便捷性。</w:t>
      </w:r>
    </w:p>
    <w:p w14:paraId="2EC30D5F">
      <w:pPr>
        <w:pStyle w:val="3"/>
        <w:rPr>
          <w:rFonts w:ascii="微软雅黑" w:hAnsi="微软雅黑" w:eastAsia="微软雅黑"/>
        </w:rPr>
      </w:pPr>
    </w:p>
    <w:p w14:paraId="7DE9CB56">
      <w:pPr>
        <w:pStyle w:val="3"/>
        <w:rPr>
          <w:rFonts w:ascii="微软雅黑" w:hAnsi="微软雅黑" w:eastAsia="微软雅黑"/>
        </w:rPr>
      </w:pPr>
    </w:p>
    <w:p w14:paraId="227259F4">
      <w:pPr>
        <w:pStyle w:val="3"/>
        <w:rPr>
          <w:rFonts w:ascii="微软雅黑" w:hAnsi="微软雅黑" w:eastAsia="微软雅黑"/>
        </w:rPr>
      </w:pPr>
    </w:p>
    <w:p w14:paraId="79DB2DFC">
      <w:pPr>
        <w:pStyle w:val="3"/>
        <w:rPr>
          <w:rFonts w:ascii="微软雅黑" w:hAnsi="微软雅黑" w:eastAsia="微软雅黑"/>
        </w:rPr>
      </w:pPr>
    </w:p>
    <w:p w14:paraId="66846751">
      <w:pPr>
        <w:pStyle w:val="3"/>
        <w:rPr>
          <w:rFonts w:ascii="微软雅黑" w:hAnsi="微软雅黑" w:eastAsia="微软雅黑"/>
        </w:rPr>
      </w:pPr>
      <w:bookmarkStart w:id="0" w:name="_GoBack"/>
      <w:bookmarkEnd w:id="0"/>
    </w:p>
    <w:p w14:paraId="7D4076A1">
      <w:pPr>
        <w:pStyle w:val="3"/>
      </w:pPr>
      <w:r>
        <w:rPr>
          <w:rFonts w:ascii="微软雅黑" w:hAnsi="微软雅黑" w:eastAsia="微软雅黑"/>
        </w:rPr>
        <w:t>二、一级核心功能（初赛必做，差异化核心）</w:t>
      </w:r>
    </w:p>
    <w:p w14:paraId="2D1407AF">
      <w:pPr>
        <w:pStyle w:val="4"/>
      </w:pPr>
      <w:r>
        <w:rPr>
          <w:rFonts w:ascii="微软雅黑" w:hAnsi="微软雅黑" w:eastAsia="微软雅黑"/>
        </w:rPr>
        <w:t>1. 童行地图：AI生成式亲子专属互动路线图（最大亮点）</w:t>
      </w:r>
    </w:p>
    <w:p w14:paraId="74778E87">
      <w:pPr>
        <w:spacing w:after="120"/>
        <w:rPr>
          <w:rFonts w:hint="eastAsia"/>
        </w:rPr>
      </w:pPr>
      <w:r>
        <w:t>智能体生成文字行程的同时，自动生成一张卡通手绘风格的亲子专属路线图——这是"与你童行"最大的差异化亮点。相较于传统地图应用提供的冰冷蓝色折线，童行地图以温暖的手绘风格呈现亲子出行全貌：不同颜色区分上下午时间段、可爱图标标注各类亲子节点、虚线标注婴儿车友好路线、一键切换标准/悠闲/紧凑三种出行节奏。实现"一张图搞定所有出行需求"，让家长在碎片化的带娃时间里一目了然地把握全局。</w:t>
      </w:r>
    </w:p>
    <w:p w14:paraId="29A3B599">
      <w:pPr>
        <w:pStyle w:val="5"/>
      </w:pPr>
      <w:r>
        <w:rPr>
          <w:rFonts w:ascii="微软雅黑" w:hAnsi="微软雅黑" w:eastAsia="微软雅黑"/>
        </w:rPr>
        <w:t>核心能力</w:t>
      </w:r>
    </w:p>
    <w:p w14:paraId="087A7F6F">
      <w:pPr>
        <w:rPr>
          <w:rFonts w:hint="eastAsia"/>
        </w:rPr>
      </w:pPr>
      <w:r>
        <w:rPr>
          <w:b/>
        </w:rPr>
        <w:t>（1）亲子专属路线算法——为不同年龄段的孩子量身定制路线规划策略。</w:t>
      </w:r>
    </w:p>
    <w:p w14:paraId="5E77786C">
      <w:pPr>
        <w:pStyle w:val="16"/>
        <w:rPr>
          <w:rFonts w:hint="eastAsia"/>
        </w:rPr>
      </w:pPr>
      <w:r>
        <w:rPr>
          <w:b/>
        </w:rPr>
        <w:t>分龄适应：</w:t>
      </w:r>
      <w:r>
        <w:t>内置儿童体力模型，按0-3岁/4-6岁/7-12岁自动调整步行速度和行程节奏</w:t>
      </w:r>
    </w:p>
    <w:p w14:paraId="2853C2CB">
      <w:pPr>
        <w:pStyle w:val="16"/>
        <w:rPr>
          <w:rFonts w:hint="eastAsia"/>
        </w:rPr>
      </w:pPr>
      <w:r>
        <w:rPr>
          <w:b/>
        </w:rPr>
        <w:t>安全优先：</w:t>
      </w:r>
      <w:r>
        <w:t>自动避开陡坡、长台阶路段，用虚线标注"推婴儿车友好路线"</w:t>
      </w:r>
    </w:p>
    <w:p w14:paraId="3064AD61">
      <w:pPr>
        <w:spacing w:before="120"/>
        <w:rPr>
          <w:rFonts w:hint="eastAsia"/>
        </w:rPr>
      </w:pPr>
      <w:r>
        <w:rPr>
          <w:b/>
        </w:rPr>
        <w:t>（2）智能节点标注系统</w:t>
      </w:r>
    </w:p>
    <w:p w14:paraId="215C2E98">
      <w:pPr>
        <w:pStyle w:val="16"/>
        <w:rPr>
          <w:rFonts w:hint="eastAsia"/>
        </w:rPr>
      </w:pPr>
      <w:r>
        <w:rPr>
          <w:b/>
        </w:rPr>
        <w:t>多样图标：</w:t>
      </w:r>
      <w:r>
        <w:t>用差异化可爱图标标注各类节点（亲子乐园、亲子餐厅/母婴室、博物馆、亲子停车场）</w:t>
      </w:r>
    </w:p>
    <w:p w14:paraId="68743437">
      <w:pPr>
        <w:pStyle w:val="16"/>
        <w:rPr>
          <w:rFonts w:hint="eastAsia"/>
        </w:rPr>
      </w:pPr>
      <w:r>
        <w:rPr>
          <w:b/>
        </w:rPr>
        <w:t>友好度评级：</w:t>
      </w:r>
      <w:r>
        <w:t>亲子友好度星级：1-5星</w:t>
      </w:r>
    </w:p>
    <w:p w14:paraId="4D040842">
      <w:pPr>
        <w:pStyle w:val="16"/>
        <w:rPr>
          <w:rFonts w:hint="eastAsia"/>
        </w:rPr>
      </w:pPr>
      <w:r>
        <w:rPr>
          <w:b/>
        </w:rPr>
        <w:t>体力预估：</w:t>
      </w:r>
      <w:r>
        <w:t>体力消耗指数：1-4级</w:t>
      </w:r>
    </w:p>
    <w:p w14:paraId="2EBDA37F">
      <w:pPr>
        <w:spacing w:before="120"/>
        <w:rPr>
          <w:rFonts w:hint="eastAsia"/>
        </w:rPr>
      </w:pPr>
      <w:r>
        <w:rPr>
          <w:b/>
        </w:rPr>
        <w:t>（3）行程节奏可视化</w:t>
      </w:r>
    </w:p>
    <w:p w14:paraId="3C35F89B">
      <w:pPr>
        <w:pStyle w:val="16"/>
        <w:rPr>
          <w:rFonts w:hint="eastAsia"/>
        </w:rPr>
      </w:pPr>
      <w:r>
        <w:t>用不同颜色区分上午/下午/晚上行程</w:t>
      </w:r>
    </w:p>
    <w:p w14:paraId="7D8F385C">
      <w:pPr>
        <w:pStyle w:val="16"/>
        <w:rPr>
          <w:rFonts w:hint="eastAsia"/>
        </w:rPr>
      </w:pPr>
      <w:r>
        <w:t>自动标注每段路线的步行距离和预计耗时</w:t>
      </w:r>
    </w:p>
    <w:p w14:paraId="7A720A65">
      <w:pPr>
        <w:spacing w:before="120"/>
        <w:rPr>
          <w:rFonts w:hint="eastAsia"/>
        </w:rPr>
      </w:pPr>
      <w:r>
        <w:rPr>
          <w:b/>
        </w:rPr>
        <w:t>（4）多模式一键切换</w:t>
      </w:r>
    </w:p>
    <w:p w14:paraId="0405B0F7">
      <w:pPr>
        <w:rPr>
          <w:rFonts w:hint="eastAsia"/>
        </w:rPr>
      </w:pPr>
      <w:r>
        <w:t>支持"标准/悠闲/紧凑"三种行程模式，一键切换后路线和时间自动整体调整。</w:t>
      </w:r>
    </w:p>
    <w:p w14:paraId="6962B956">
      <w:pPr>
        <w:spacing w:before="200"/>
        <w:rPr>
          <w:rFonts w:hint="eastAsia"/>
        </w:rPr>
      </w:pPr>
      <w:r>
        <w:rPr>
          <w:b/>
        </w:rPr>
        <w:t>全节点交互能力</w:t>
      </w:r>
    </w:p>
    <w:p w14:paraId="0B6D0EA2">
      <w:pPr>
        <w:rPr>
          <w:rFonts w:hint="eastAsia"/>
        </w:rPr>
      </w:pPr>
      <w:r>
        <w:t>全节点交互能力——这是童行地图区别于传统地图的核心创新：点击地图上任意一个节点（景点、餐厅、母婴室等），屏幕底部会弹出一张亲子专属信息卡片，集成以下6大功能，将地图从"只能看"升级为"可以用的活地图"：</w:t>
      </w:r>
    </w:p>
    <w:p w14:paraId="71D71006">
      <w:pPr>
        <w:pStyle w:val="16"/>
        <w:rPr>
          <w:rFonts w:hint="eastAsia"/>
        </w:rPr>
      </w:pPr>
      <w:r>
        <w:t>一键跳转到高德地图导航：直接调用系统地图API，一行代码实现从童行地图到高德地图的无缝跳转，无需手动输入地址</w:t>
      </w:r>
    </w:p>
    <w:p w14:paraId="628EB8B4">
      <w:pPr>
        <w:pStyle w:val="16"/>
        <w:rPr>
          <w:rFonts w:hint="eastAsia"/>
        </w:rPr>
      </w:pPr>
      <w:r>
        <w:t>查看周边500米范围内亲子餐厅、母婴室、儿童卫生间等刚需设施：基于地理位置实时检索，自动筛选亲子友好型周边POI</w:t>
      </w:r>
    </w:p>
    <w:p w14:paraId="1850BB6B">
      <w:pPr>
        <w:pStyle w:val="16"/>
        <w:rPr>
          <w:rFonts w:hint="eastAsia"/>
        </w:rPr>
      </w:pPr>
      <w:r>
        <w:t>查看景点儿童票政策、开放时间和预约链接：聚合官方票务信息与实时开放状态，避免到了现场才发现"今天闭馆"或"儿童需预约"</w:t>
      </w:r>
    </w:p>
    <w:p w14:paraId="6C32AC2B">
      <w:pPr>
        <w:pStyle w:val="16"/>
        <w:rPr>
          <w:rFonts w:hint="eastAsia"/>
        </w:rPr>
      </w:pPr>
      <w:r>
        <w:t>查看家长真实评价中的"亲子避坑TOP3"：从海量用户评价中提取亲子相关痛点（排队太长/没有母婴室/台阶太多等），帮家长提前规避</w:t>
      </w:r>
    </w:p>
    <w:p w14:paraId="6F03E594">
      <w:pPr>
        <w:pStyle w:val="16"/>
        <w:rPr>
          <w:rFonts w:hint="eastAsia"/>
        </w:rPr>
      </w:pPr>
      <w:r>
        <w:t>一键删除此景点，AI自动重新生成路线：行程中临时改变主意时，删除任意节点后AI在10秒内自动重组剩余路线</w:t>
      </w:r>
    </w:p>
    <w:p w14:paraId="038B57A1">
      <w:pPr>
        <w:pStyle w:val="16"/>
        <w:rPr>
          <w:rFonts w:hint="eastAsia"/>
        </w:rPr>
      </w:pPr>
      <w:r>
        <w:t>一键延长/缩短停留时间，AI自动调整后续行程：孩子玩得开心想多待一会？滑动调整停留时长，后续行程自动同步更新</w:t>
      </w:r>
    </w:p>
    <w:p w14:paraId="13AD6E84">
      <w:pPr>
        <w:rPr>
          <w:rFonts w:hint="eastAsia"/>
        </w:rPr>
      </w:pPr>
      <w:r>
        <w:br w:type="page"/>
      </w:r>
    </w:p>
    <w:p w14:paraId="7F758C2D">
      <w:pPr>
        <w:pStyle w:val="4"/>
      </w:pPr>
      <w:r>
        <w:rPr>
          <w:rFonts w:ascii="微软雅黑" w:hAnsi="微软雅黑" w:eastAsia="微软雅黑"/>
        </w:rPr>
        <w:t>2. 童行规划：分年龄分层智能行程生成</w:t>
      </w:r>
    </w:p>
    <w:p w14:paraId="5B8F8C76">
      <w:pPr>
        <w:spacing w:after="120"/>
        <w:rPr>
          <w:rFonts w:hint="eastAsia"/>
        </w:rPr>
      </w:pPr>
      <w:r>
        <w:t>彻底区别于通用AI的"成人思维"出行逻辑，内置三套专属亲子出行规则引擎。每一套规则引擎都从体力模型、安全约束、兴趣偏好三个维度进行精细控制，确保生成的每一份行程都精准匹配对应年龄段孩子的实际需求。同时，系统会自动将沿途的母婴室、儿童饮水处等"刚需"设施串联进路线中，距离不超过200米的自动插入，完全解放家长双手。</w:t>
      </w:r>
    </w:p>
    <w:p w14:paraId="2D0C7D49">
      <w:pPr>
        <w:pStyle w:val="5"/>
      </w:pPr>
      <w:r>
        <w:rPr>
          <w:rFonts w:ascii="微软雅黑" w:hAnsi="微软雅黑" w:eastAsia="微软雅黑"/>
        </w:rPr>
        <w:t>核心能力</w:t>
      </w:r>
    </w:p>
    <w:p w14:paraId="532F1B02">
      <w:pPr>
        <w:rPr>
          <w:rFonts w:hint="eastAsia"/>
        </w:rPr>
      </w:pPr>
      <w:r>
        <w:rPr>
          <w:b/>
        </w:rPr>
        <w:t>（1）0-3岁婴幼儿模式——以"安全+舒适"为最高优先级，行程节奏缓慢、环境要求严格</w:t>
      </w:r>
    </w:p>
    <w:p w14:paraId="512BEC20">
      <w:pPr>
        <w:pStyle w:val="16"/>
        <w:rPr>
          <w:rFonts w:hint="eastAsia"/>
        </w:rPr>
      </w:pPr>
      <w:r>
        <w:t>每日游玩总时长不超过4小时（含交通），强制在12:00-14:00之间预留2小时午休时段，行程自动避开午间高温时段</w:t>
      </w:r>
    </w:p>
    <w:p w14:paraId="1D0E5DA5">
      <w:pPr>
        <w:pStyle w:val="16"/>
        <w:rPr>
          <w:rFonts w:hint="eastAsia"/>
        </w:rPr>
      </w:pPr>
      <w:r>
        <w:t>优先选择室内环境（商场亲子区、早教中心、室内游乐场）、低人流密度场所，强制要求目的地500米范围内有母婴室</w:t>
      </w:r>
    </w:p>
    <w:p w14:paraId="4B2B4A7F">
      <w:pPr>
        <w:spacing w:before="120"/>
        <w:rPr>
          <w:rFonts w:hint="eastAsia"/>
        </w:rPr>
      </w:pPr>
      <w:r>
        <w:rPr>
          <w:b/>
        </w:rPr>
        <w:t>（2）4-6岁学龄前模式——以"探索+互动"为核心，在安全前提下激发孩子的好奇心与创造力</w:t>
      </w:r>
    </w:p>
    <w:p w14:paraId="56D5D5E2">
      <w:pPr>
        <w:pStyle w:val="16"/>
        <w:rPr>
          <w:rFonts w:hint="eastAsia"/>
        </w:rPr>
      </w:pPr>
      <w:r>
        <w:t>每日游玩总时长不超过6小时（含交通和用餐），连续步行距离不超过1.5公里，每45分钟安排一次休息/零食时间</w:t>
      </w:r>
    </w:p>
    <w:p w14:paraId="647B2095">
      <w:pPr>
        <w:pStyle w:val="16"/>
        <w:rPr>
          <w:rFonts w:hint="eastAsia"/>
        </w:rPr>
      </w:pPr>
      <w:r>
        <w:t>穿插互动体验型项目（手工作坊、动物互动、儿童剧、科技馆互动展区等），避免连续两项"纯参观"类景点，确保行程节奏张弛有度</w:t>
      </w:r>
    </w:p>
    <w:p w14:paraId="629DDA08">
      <w:pPr>
        <w:spacing w:before="120"/>
        <w:rPr>
          <w:rFonts w:hint="eastAsia"/>
        </w:rPr>
      </w:pPr>
      <w:r>
        <w:rPr>
          <w:b/>
        </w:rPr>
        <w:t>（3）7-12岁学龄模式——以"学习+挑战"为导向，在游玩中融入知识与成长元素</w:t>
      </w:r>
    </w:p>
    <w:p w14:paraId="5CC23FF1">
      <w:pPr>
        <w:pStyle w:val="16"/>
        <w:rPr>
          <w:rFonts w:hint="eastAsia"/>
        </w:rPr>
      </w:pPr>
      <w:r>
        <w:t>游玩时长可弹性扩展至8-10小时（含交通），步行距离上限提升至3公里，可适当安排轻度户外徒步或登山路线</w:t>
      </w:r>
    </w:p>
    <w:p w14:paraId="231BF4FE">
      <w:pPr>
        <w:pStyle w:val="16"/>
        <w:rPr>
          <w:rFonts w:hint="eastAsia"/>
        </w:rPr>
      </w:pPr>
      <w:r>
        <w:t>优先推荐科普教育类目的地（自然博物馆、天文馆、海洋馆、地质公园、历史遗址等），智能体自动生成适合该年龄段的趣味知识卡片</w:t>
      </w:r>
    </w:p>
    <w:p w14:paraId="02927218">
      <w:pPr>
        <w:spacing w:before="120"/>
        <w:rPr>
          <w:rFonts w:hint="eastAsia"/>
        </w:rPr>
      </w:pPr>
      <w:r>
        <w:rPr>
          <w:b/>
        </w:rPr>
        <w:t>（4）亲子设施顺路串联</w:t>
      </w:r>
    </w:p>
    <w:p w14:paraId="472FB093">
      <w:pPr>
        <w:rPr>
          <w:rFonts w:hint="eastAsia"/>
        </w:rPr>
      </w:pPr>
      <w:r>
        <w:t>（4）亲子设施智能顺路串联：系统自动识别路线沿途200米范围内的母婴室、儿童卫生间、亲子饮水处、无障碍通道等刚需设施，自动插入到行程节点之间，同时标注在路线图上。家长无需在多个App之间切换搜索——一张图全部搞定。</w:t>
      </w:r>
    </w:p>
    <w:p w14:paraId="0B95D78B">
      <w:pPr>
        <w:rPr>
          <w:rFonts w:hint="eastAsia"/>
        </w:rPr>
      </w:pPr>
      <w:r>
        <w:br w:type="page"/>
      </w:r>
    </w:p>
    <w:p w14:paraId="0E7A9557">
      <w:pPr>
        <w:pStyle w:val="4"/>
      </w:pPr>
      <w:r>
        <w:rPr>
          <w:rFonts w:ascii="微软雅黑" w:hAnsi="微软雅黑" w:eastAsia="微软雅黑"/>
        </w:rPr>
        <w:t>3. 童行助手：自然语言对话式全程交互</w:t>
      </w:r>
    </w:p>
    <w:p w14:paraId="0FBFD3AB">
      <w:pPr>
        <w:spacing w:after="120"/>
        <w:rPr>
          <w:rFonts w:hint="eastAsia"/>
        </w:rPr>
      </w:pPr>
      <w:r>
        <w:t>全程采用自然语言对话式交互，无需任何手动填表操作，彻底解放家长双手。"与你童行"的对话系统支持文本和语音双模态输入，基于大语言模型的意图理解能力，能够从模糊的自然语言描述中准确提取出行需求，实现真正的"一句话搞定所有规划"。出行前用对话做规划，出行中用对话做调整，出行后用对话做分享——全链路对话闭环。</w:t>
      </w:r>
    </w:p>
    <w:p w14:paraId="4D280F47">
      <w:pPr>
        <w:pStyle w:val="5"/>
      </w:pPr>
      <w:r>
        <w:rPr>
          <w:rFonts w:ascii="微软雅黑" w:hAnsi="微软雅黑" w:eastAsia="微软雅黑"/>
        </w:rPr>
        <w:t>核心能力</w:t>
      </w:r>
    </w:p>
    <w:p w14:paraId="14DEED90">
      <w:pPr>
        <w:rPr>
          <w:rFonts w:hint="eastAsia"/>
        </w:rPr>
      </w:pPr>
      <w:r>
        <w:rPr>
          <w:b/>
        </w:rPr>
        <w:t>（1）一句话智能生成行程：支持语音或文字输入，用户只需用自然语言描述出行需求。例如"带5岁孩子周末去大连金石滩玩一天，不要太累，要有亲子餐厅，最好能看海"——AI自动解析目的地、出行日期、孩子年龄、体力偏好、兴趣标签等多个维度，调用分年龄规划引擎和大模型生成能力，在10秒内生成本年龄最适合的完整行程方案和专属卡通路线图。</w:t>
      </w:r>
    </w:p>
    <w:p w14:paraId="474C6DD3">
      <w:pPr>
        <w:rPr>
          <w:rFonts w:hint="eastAsia"/>
        </w:rPr>
      </w:pPr>
      <w:r>
        <w:t>支持语音/文字输入，例如："带5岁孩子周末去大连金石滩玩一天，不要太累，要有亲子餐厅"</w:t>
      </w:r>
    </w:p>
    <w:p w14:paraId="5A1E208D">
      <w:pPr>
        <w:spacing w:before="120"/>
        <w:rPr>
          <w:rFonts w:hint="eastAsia"/>
        </w:rPr>
      </w:pPr>
      <w:r>
        <w:rPr>
          <w:b/>
        </w:rPr>
        <w:t>（2）出行途中实时随行调整：这是"与你童行"区别于所有"行前规划工具"的核心能力。出行途中遇到任何变化——天气突变、孩子累了、临时想加一个景点、要找最近的母婴室——只需对着手机说一句话，AI在10秒内理解意图并更新行程文字和路线图，全程不需要停车、不需要打字、不需要跳出应用。真正的"随行智能体"。</w:t>
      </w:r>
    </w:p>
    <w:p w14:paraId="50D3A673">
      <w:pPr>
        <w:rPr>
          <w:rFonts w:hint="eastAsia"/>
        </w:rPr>
      </w:pPr>
      <w:r>
        <w:t>出行途中随时语音提问"附近有没有母婴室""下雨了换个室内景点"，AI 10秒内更新行程和路线图。</w:t>
      </w:r>
    </w:p>
    <w:p w14:paraId="62A572D3">
      <w:pPr>
        <w:spacing w:before="120"/>
        <w:rPr>
          <w:rFonts w:hint="eastAsia"/>
        </w:rPr>
      </w:pPr>
      <w:r>
        <w:rPr>
          <w:b/>
        </w:rPr>
        <w:t>（3）多轮对话上下文感知：支持连续追问，智能体始终保持当前行程的完整上下文。例如追问"这个景点人多吗？"→系统知道你在问当前行程中的哪个景点；"有没有停车场？"→自动检索该景点周边的停车信息；"换个近一点的吧"→在当前行程框架下重新推荐替代方案。无需重复背景信息，对话体验自然流畅。</w:t>
      </w:r>
    </w:p>
    <w:p w14:paraId="0032FBD2">
      <w:pPr>
        <w:rPr>
          <w:rFonts w:hint="eastAsia"/>
        </w:rPr>
      </w:pPr>
      <w:r>
        <w:t>支持连续追问"这个景点人多吗""有没有停车场"，智能体结合上下文精准回答。</w:t>
      </w:r>
    </w:p>
    <w:p w14:paraId="3EF361BC">
      <w:pPr>
        <w:spacing w:before="120"/>
        <w:rPr>
          <w:rFonts w:hint="eastAsia"/>
        </w:rPr>
      </w:pPr>
      <w:r>
        <w:rPr>
          <w:b/>
        </w:rPr>
        <w:t>（4）图文实时联动：通过对话修改行程的任何内容时，文字描述和地图路线同步自动更新，彻底解决传统出行产品中"文字改了但地图没变"的图文脱节问题。这是目前市面上所有出行类产品都不具备的核心交互能力——高德地图没有AI对话，ChatGPT没有地图联动，"与你童行"做到了两者的无缝融合。</w:t>
      </w:r>
    </w:p>
    <w:p w14:paraId="19F936DA">
      <w:pPr>
        <w:rPr>
          <w:rFonts w:hint="eastAsia"/>
        </w:rPr>
      </w:pPr>
      <w:r>
        <w:t>通过对话修改行程时，文字和地图路线会同步自动更新，彻底解决"图文脱节"问题。</w:t>
      </w:r>
    </w:p>
    <w:p w14:paraId="08BA0AFC">
      <w:pPr>
        <w:rPr>
          <w:rFonts w:hint="eastAsia"/>
        </w:rPr>
      </w:pPr>
      <w:r>
        <w:br w:type="page"/>
      </w:r>
    </w:p>
    <w:p w14:paraId="64442B74">
      <w:pPr>
        <w:pStyle w:val="3"/>
      </w:pPr>
      <w:r>
        <w:rPr>
          <w:rFonts w:ascii="微软雅黑" w:hAnsi="微软雅黑" w:eastAsia="微软雅黑"/>
        </w:rPr>
        <w:t>三、二级特色功能（加分项）</w:t>
      </w:r>
    </w:p>
    <w:p w14:paraId="2643ED0A">
      <w:pPr>
        <w:pStyle w:val="4"/>
      </w:pPr>
      <w:r>
        <w:rPr>
          <w:rFonts w:ascii="微软雅黑" w:hAnsi="微软雅黑" w:eastAsia="微软雅黑"/>
        </w:rPr>
        <w:t>1. 天气自适应双预案行程</w:t>
      </w:r>
    </w:p>
    <w:p w14:paraId="16E961B1">
      <w:pPr>
        <w:pStyle w:val="16"/>
        <w:rPr>
          <w:rFonts w:hint="eastAsia"/>
        </w:rPr>
      </w:pPr>
      <w:r>
        <w:t>天气数据源对接：自动接入中国气象局或第三方天气API，获取出行日期和目的地的精准天气数据</w:t>
      </w:r>
    </w:p>
    <w:p w14:paraId="12557A9A">
      <w:pPr>
        <w:pStyle w:val="16"/>
        <w:rPr>
          <w:rFonts w:hint="eastAsia"/>
        </w:rPr>
      </w:pPr>
      <w:r>
        <w:t>智能方案生成：晴天生成以户外活动（公园、动物园、游乐园等）为主的主方案；雨天/极端天气自动生成以室内场所（博物馆、科技馆、商场亲子区等）为主的备用方案</w:t>
      </w:r>
    </w:p>
    <w:p w14:paraId="744D1B5E">
      <w:pPr>
        <w:pStyle w:val="16"/>
        <w:rPr>
          <w:rFonts w:hint="eastAsia"/>
        </w:rPr>
      </w:pPr>
      <w:r>
        <w:t>天气预警与切换：路线图上用天气图标醒目标注当日天气预警提醒（降雨概率/高温预警等），支持在方案A（晴）和方案B（雨）之间一键切换，无需重新规划</w:t>
      </w:r>
    </w:p>
    <w:p w14:paraId="4D1FD28B">
      <w:pPr>
        <w:pStyle w:val="4"/>
      </w:pPr>
      <w:r>
        <w:rPr>
          <w:rFonts w:ascii="微软雅黑" w:hAnsi="微软雅黑" w:eastAsia="微软雅黑"/>
        </w:rPr>
        <w:t>2. 一键分享与导出</w:t>
      </w:r>
    </w:p>
    <w:p w14:paraId="58DCFFD4">
      <w:pPr>
        <w:pStyle w:val="16"/>
        <w:rPr>
          <w:rFonts w:hint="eastAsia"/>
        </w:rPr>
      </w:pPr>
      <w:r>
        <w:t>生成高清"童行地图"图片，可直接分享到微信、朋友圈</w:t>
      </w:r>
    </w:p>
    <w:p w14:paraId="314F3FFC">
      <w:pPr>
        <w:pStyle w:val="16"/>
        <w:rPr>
          <w:rFonts w:hint="eastAsia"/>
        </w:rPr>
      </w:pPr>
      <w:r>
        <w:t>导出文字行程文档，方便打印或保存</w:t>
      </w:r>
    </w:p>
    <w:p w14:paraId="48566377">
      <w:pPr>
        <w:pStyle w:val="16"/>
        <w:rPr>
          <w:rFonts w:hint="eastAsia"/>
        </w:rPr>
      </w:pPr>
      <w:r>
        <w:t>支持分享给家人，多人查看同一份行程</w:t>
      </w:r>
    </w:p>
    <w:p w14:paraId="3532998F">
      <w:pPr>
        <w:rPr>
          <w:rFonts w:hint="eastAsia"/>
        </w:rPr>
      </w:pPr>
      <w:r>
        <w:br w:type="page"/>
      </w:r>
    </w:p>
    <w:p w14:paraId="7139C7CE">
      <w:pPr>
        <w:pStyle w:val="3"/>
      </w:pPr>
      <w:r>
        <w:rPr>
          <w:rFonts w:ascii="微软雅黑" w:hAnsi="微软雅黑" w:eastAsia="微软雅黑"/>
        </w:rPr>
        <w:t>四、基础支撑功能（初赛必做，保证产品可用性）</w:t>
      </w:r>
    </w:p>
    <w:p w14:paraId="50B32744">
      <w:pPr>
        <w:pStyle w:val="4"/>
      </w:pPr>
      <w:r>
        <w:rPr>
          <w:rFonts w:ascii="微软雅黑" w:hAnsi="微软雅黑" w:eastAsia="微软雅黑"/>
        </w:rPr>
        <w:t>1. vivo快应用原生适配</w:t>
      </w:r>
    </w:p>
    <w:p w14:paraId="03F6383E">
      <w:pPr>
        <w:pStyle w:val="16"/>
        <w:rPr>
          <w:rFonts w:hint="eastAsia"/>
        </w:rPr>
      </w:pPr>
      <w:r>
        <w:t>免安装即开即用，支持从vivo负一屏、全局搜索、快应用中心直接打开</w:t>
      </w:r>
    </w:p>
    <w:p w14:paraId="17D86284">
      <w:pPr>
        <w:pStyle w:val="16"/>
        <w:rPr>
          <w:rFonts w:hint="eastAsia"/>
        </w:rPr>
      </w:pPr>
      <w:r>
        <w:t>原生获取手机定位权限：作为系统级快应用，可直接调用手机GPS/基站/WiFi定位能力，实现随行式POI就近推荐和路线实时导航，定位精度和响应速度优于普通H5应用</w:t>
      </w:r>
    </w:p>
    <w:p w14:paraId="63481A13">
      <w:pPr>
        <w:pStyle w:val="16"/>
        <w:rPr>
          <w:rFonts w:hint="eastAsia"/>
        </w:rPr>
      </w:pPr>
      <w:r>
        <w:t>离线缓存能力：已生成的行程方案和路线图自动缓存到本地，在信号弱的地下车库、偏远景区等无网络环境中仍可正常查看，确保出行全程可用</w:t>
      </w:r>
    </w:p>
    <w:p w14:paraId="601D269D">
      <w:pPr>
        <w:pStyle w:val="4"/>
      </w:pPr>
      <w:r>
        <w:rPr>
          <w:rFonts w:ascii="微软雅黑" w:hAnsi="微软雅黑" w:eastAsia="微软雅黑"/>
        </w:rPr>
        <w:t>2. 模拟系统能力联动（为复赛预留接口）</w:t>
      </w:r>
    </w:p>
    <w:p w14:paraId="595F3B76">
      <w:pPr>
        <w:pStyle w:val="16"/>
        <w:rPr>
          <w:rFonts w:hint="eastAsia"/>
        </w:rPr>
      </w:pPr>
      <w:r>
        <w:t>界面模拟"一键导入系统日历"功能，显示导入成功提示</w:t>
      </w:r>
    </w:p>
    <w:p w14:paraId="35790352">
      <w:pPr>
        <w:pStyle w:val="16"/>
        <w:rPr>
          <w:rFonts w:hint="eastAsia"/>
        </w:rPr>
      </w:pPr>
      <w:r>
        <w:t>界面模拟"行程提醒"功能，弹出提醒卡片</w:t>
      </w:r>
    </w:p>
    <w:p w14:paraId="7E813860">
      <w:pPr>
        <w:pStyle w:val="16"/>
        <w:rPr>
          <w:rFonts w:hint="eastAsia"/>
        </w:rPr>
      </w:pPr>
      <w:r>
        <w:t>架构上预留vivo蓝心端侧大模型和系统API对接接口</w:t>
      </w:r>
    </w:p>
    <w:p w14:paraId="3E5CC80A">
      <w:pPr>
        <w:rPr>
          <w:rFonts w:hint="eastAsia"/>
        </w:rPr>
      </w:pPr>
      <w:r>
        <w:br w:type="page"/>
      </w:r>
    </w:p>
    <w:p w14:paraId="08730991">
      <w:pPr>
        <w:pStyle w:val="3"/>
      </w:pPr>
      <w:r>
        <w:rPr>
          <w:rFonts w:ascii="微软雅黑" w:hAnsi="微软雅黑" w:eastAsia="微软雅黑"/>
        </w:rPr>
        <w:t>五、初赛功能实现优先级表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4B67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042C2A9">
            <w:pPr>
              <w:spacing w:before="0"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优先级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C32B611">
            <w:pPr>
              <w:spacing w:before="0"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功能模块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07FA0DD">
            <w:pPr>
              <w:spacing w:before="0"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完成时间预估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B4B0D55">
            <w:pPr>
              <w:spacing w:before="0"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核心验收标准</w:t>
            </w:r>
          </w:p>
        </w:tc>
      </w:tr>
      <w:tr w14:paraId="66B64D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CDE8DBF">
            <w:pPr>
              <w:spacing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P0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0F0970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自然语言对话生成行程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8DEBBB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3D3281A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输入一句话能生成完整的分年龄行程</w:t>
            </w:r>
          </w:p>
        </w:tc>
      </w:tr>
      <w:tr w14:paraId="4A825C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AB9C31A">
            <w:pPr>
              <w:spacing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P0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37EADA9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童行地图基础版（底图+路线+节点）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DD917EA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2天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C775EF3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生成行程的同时自动画出路线图，标注核心节点</w:t>
            </w:r>
          </w:p>
        </w:tc>
      </w:tr>
      <w:tr w14:paraId="52EA23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61CEA5F">
            <w:pPr>
              <w:spacing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P0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E57E88D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节点点击弹出信息卡片+一键导航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D8118E1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CA4374B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点击节点能显示详情，点击导航能跳转到高德地图</w:t>
            </w:r>
          </w:p>
        </w:tc>
      </w:tr>
      <w:tr w14:paraId="7DC352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B73A8C0">
            <w:pPr>
              <w:spacing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P0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F1DDA05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分年龄行程规划逻辑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741A67D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C9CFDDA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输入不同年龄的孩子，生成的行程节奏明显不同</w:t>
            </w:r>
          </w:p>
        </w:tc>
      </w:tr>
      <w:tr w14:paraId="1DCFB0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92E114F">
            <w:pPr>
              <w:spacing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P1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75AE3D6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图文实时联动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4E33DF1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0.5天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CCC1F0A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通过对话修改行程，地图能同步更新</w:t>
            </w:r>
          </w:p>
        </w:tc>
      </w:tr>
      <w:tr w14:paraId="7291EF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3AC5D5C">
            <w:pPr>
              <w:spacing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P1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68659E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天气自适应双预案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B33D7B3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0.5天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EE6AD43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输入雨天日期，能自动生成室内备用方案</w:t>
            </w:r>
          </w:p>
        </w:tc>
      </w:tr>
      <w:tr w14:paraId="2D3D9D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3938911">
            <w:pPr>
              <w:spacing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P2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DFE3AE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一键分享路线图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D266EB6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0.5天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671F7D7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能生成高清路线图图片并分享</w:t>
            </w:r>
          </w:p>
        </w:tc>
      </w:tr>
      <w:tr w14:paraId="6C817F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FD66331">
            <w:pPr>
              <w:spacing w:after="0" w:line="240" w:lineRule="auto"/>
              <w:jc w:val="center"/>
              <w:rPr>
                <w:rFonts w:hint="eastAsia" w:cstheme="majorBidi"/>
                <w:b/>
                <w:bCs/>
              </w:rPr>
            </w:pPr>
            <w:r>
              <w:rPr>
                <w:rFonts w:cstheme="majorBidi"/>
                <w:b/>
                <w:bCs/>
                <w:sz w:val="20"/>
              </w:rPr>
              <w:t>P2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EA81FDF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拖拽式调整行程节点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2DB9C62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1天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E0B246E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拖拽节点能改变游玩顺序，路线自动重新计算</w:t>
            </w:r>
          </w:p>
        </w:tc>
      </w:tr>
    </w:tbl>
    <w:p w14:paraId="3EF50A6B">
      <w:pPr>
        <w:rPr>
          <w:rFonts w:hint="eastAsia"/>
        </w:rPr>
      </w:pPr>
      <w:r>
        <w:br w:type="page"/>
      </w:r>
    </w:p>
    <w:p w14:paraId="599D70EE">
      <w:pPr>
        <w:pStyle w:val="3"/>
      </w:pPr>
      <w:r>
        <w:rPr>
          <w:rFonts w:ascii="微软雅黑" w:hAnsi="微软雅黑" w:eastAsia="微软雅黑"/>
        </w:rPr>
        <w:t>六、核心功能一句话总结</w:t>
      </w:r>
    </w:p>
    <w:p w14:paraId="08022DEF">
      <w:pPr>
        <w:rPr>
          <w:rFonts w:hint="eastAsia"/>
        </w:rPr>
      </w:pPr>
      <w:r>
        <w:rPr>
          <w:color w:val="666666"/>
          <w:sz w:val="24"/>
        </w:rPr>
        <w:t>普通AI助手只能给你一篇泛泛的文字攻略，高德地图只能给你一条不分年龄的通用路线——而"与你童行"给你一张能点、能导、能查、能改、能分享的亲子出行活地图。它懂得0岁宝宝的午休不能被打扰，懂得5岁孩子的体力走不了2公里，懂得下雨天带娃的家长最需要一个一键切换的Plan B。</w:t>
      </w:r>
    </w:p>
    <w:p w14:paraId="56A8EAA3">
      <w:pPr>
        <w:rPr>
          <w:rFonts w:hint="eastAsia"/>
        </w:rPr>
      </w:pPr>
    </w:p>
    <w:p w14:paraId="293E4DA0">
      <w:pPr>
        <w:rPr>
          <w:rFonts w:hint="eastAsia"/>
        </w:rPr>
      </w:pPr>
      <w:r>
        <w:rPr>
          <w:b/>
          <w:color w:val="0056A0"/>
          <w:sz w:val="28"/>
        </w:rPr>
        <w:t>"与你童行"给你一张能点、能导、能查、能改的亲子出行活地图，懂孩子的体力，懂家长的烦恼。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0B2D"/>
    <w:rsid w:val="0006063C"/>
    <w:rsid w:val="0015074B"/>
    <w:rsid w:val="002223EE"/>
    <w:rsid w:val="0029639D"/>
    <w:rsid w:val="00326F90"/>
    <w:rsid w:val="008E3D14"/>
    <w:rsid w:val="00AA1D8D"/>
    <w:rsid w:val="00B47730"/>
    <w:rsid w:val="00CA16D0"/>
    <w:rsid w:val="00CB0664"/>
    <w:rsid w:val="00FC693F"/>
    <w:rsid w:val="50DD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4398</Words>
  <Characters>4576</Characters>
  <Lines>103</Lines>
  <Paragraphs>133</Paragraphs>
  <TotalTime>1</TotalTime>
  <ScaleCrop>false</ScaleCrop>
  <LinksUpToDate>false</LinksUpToDate>
  <CharactersWithSpaces>4607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IM</cp:lastModifiedBy>
  <dcterms:modified xsi:type="dcterms:W3CDTF">2026-05-10T09:32:50Z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eyJoZGlkIjoiNDlmZmZmOWMwOTQ2ZjQyNzhhZTlmYzljM2UwOGQ4NTkiLCJ1c2VySWQiOiI5MDY5NDIyMjgifQ==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5EBE29A50483403AB8DEC00BD7A06D8E_12</vt:lpwstr>
  </property>
</Properties>
</file>